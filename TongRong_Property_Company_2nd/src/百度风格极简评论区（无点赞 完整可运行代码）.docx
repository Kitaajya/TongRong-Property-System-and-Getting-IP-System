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031C19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百度风格极简评论区（无点赞 完整可运行代码）</w:t>
      </w:r>
    </w:p>
    <w:p w14:paraId="772A111A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一、代码说明</w:t>
      </w:r>
      <w:bookmarkEnd w:id="0"/>
    </w:p>
    <w:p w14:paraId="2762F8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完全匹配上文设计方案：</w:t>
      </w:r>
      <w:r>
        <w:rPr>
          <w:rFonts w:ascii="Arial" w:hAnsi="Arial" w:eastAsia="等线" w:cs="Arial"/>
          <w:b/>
          <w:sz w:val="22"/>
        </w:rPr>
        <w:t>无点赞、百度简约风、主评论+楼中楼、排序切换、展开更多回复</w:t>
      </w:r>
    </w:p>
    <w:p w14:paraId="69AC85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纯原生 HTML+CSS+JS，无框架依赖，可直接放入任意项目运行</w:t>
      </w:r>
    </w:p>
    <w:p w14:paraId="29557C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自适应 PC / 手机，样式干净、层级清晰</w:t>
      </w:r>
    </w:p>
    <w:p w14:paraId="14661C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包含：发布评论、回复楼中楼、最新/最热排序、折叠展开回复、空状态提示、字数限制</w:t>
      </w:r>
    </w:p>
    <w:p w14:paraId="5EF88F7D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二、完整源码（直接复制可用）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93EAF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0829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html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&lt;!DOCTYPE html&gt;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&lt;html lang="zh-CN"&gt;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&lt;head&gt;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&lt;meta charset="UTF-8"&gt;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&lt;meta name="viewport" content="width=device-width, initial-scale=1.0"&gt;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&lt;title&gt;百度风格极简评论区&lt;/title&gt;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&lt;style&gt;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*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margin: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padding: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box-sizing: border-box;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font-family: "Microsoft Yahei", system-ui, sans-serif;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body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background: #fff;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padding: 20px;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/* 评论容器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.comment-wrap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max-width: 800px;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margin: 0 auto;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/* 头部统计+排序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.comment-head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display: flex;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justify-content: space-between;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align-items: center;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padding-bottom: 16px;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border-bottom: 1px solid #eee;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margin-bottom: 16px;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.comment-head .total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font-size: 16px;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color: #333;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font-weight: bold;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.sort-btn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font-size: 14px;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color: #999;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cursor: pointer;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margin-left: 12px;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.sort-btn.active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color: #2982FF;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/* 评论输入框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.comment-publish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display: flex;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gap: 12px;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margin-bottom: 20px;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.avatar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width: 40px;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height: 40px;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border-radius: 50%;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background: #eee;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flex-shrink: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overflow: hidden;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.avatar img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width: 100%;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height: 100%;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object-fit: cover;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.input-box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flex: 1;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.input-box textarea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width: 100%;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height: 80px;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padding: 10px 12px;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border: 1px solid #eee;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border-radius: 4px;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resize: none;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font-size: 14px;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color: #333;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outline: none;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.input-box textarea:focus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border-color: #2982FF;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.publish-btn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margin-top: 8px;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padding: 6px 18px;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background: #2982FF;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color: #fff;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border: none;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border-radius: 4px;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cursor: pointer;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font-size: 14px;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.publish-btn:disabled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background: #ccc;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cursor: not-allowed;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/* 单条主评论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.comment-item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padding: 12px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border-bottom: 1px solid #eee;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.comment-top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display: flex;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gap: 12px;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.comment-main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flex: 1;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.user-info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font-size: 14px;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color: #333;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.time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font-size: 12px;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color: #999;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margin-left: 8px;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.comment-text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font-size: 14px;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color: #333;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margin: 8px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line-height: 1.6;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.reply-btn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font-size: 12px;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color: #999;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cursor: pointer;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.reply-btn:hover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color: #2982FF;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/* 回复输入框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.reply-input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margin-top: 10px;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display: none;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.reply-input textarea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width: 100%;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height: 60px;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padding: 8px 12px;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border: 1px solid #eee;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border-radius: 4px;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resize: none;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outline: none;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font-size: 14px;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.reply-submit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margin-top: 6px;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padding: 4px 12px;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background: #2982FF;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color: #fff;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border: none;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border-radius: 4px;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cursor: pointer;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font-size: 12px;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/* 楼中楼回复列表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.sub-reply-list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margin-top: 12px;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margin-left: 52px;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padding-left: 12px;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border-left: 1px solid #eee;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.sub-reply-item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padding: 8px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font-size: 14px;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color: #333;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.sub-reply-item .time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font-size: 12px;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.more-reply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font-size: 12px;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color: #2982FF;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cursor: pointer;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padding: 4px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/* 空状态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.empty-tip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text-align: center;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padding: 40px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color: #999;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font-size: 14px;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/* 移动端适配 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@media (max-width: 768px)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.avatar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width: 36px;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height: 36px;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body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padding: 12px;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.sub-reply-list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margin-left: 44px;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&lt;/style&gt;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&lt;/head&gt;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&lt;body&gt;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&lt;div class="comment-wrap"&gt;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&lt;!-- 头部统计 + 排序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&lt;div class="comment-head"&gt;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&lt;div class="total"&gt;全部评论(&lt;span id="commentTotal"&gt;0&lt;/span&gt;)&lt;/div&gt;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&lt;div class="sort-box"&gt;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&lt;span class="sort-btn active" data-type="hot"&gt;最热&lt;/span&gt;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&lt;span class="sort-btn" data-type="new"&gt;最新&lt;/span&gt;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&lt;!-- 发布评论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&lt;div class="comment-publish"&gt;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&lt;div class="avatar"&gt;&lt;img src="https://picsum.photos/40/40" alt=""&gt;&lt;/div&gt;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&lt;div class="input-box"&gt;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&lt;textarea id="commentInput" placeholder="请输入评论内容（最多500字）" maxlength="500"&gt;&lt;/textarea&gt;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&lt;button class="publish-btn" id="publishBtn" disabled&gt;发布&lt;/button&gt;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&lt;!-- 评论列表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&lt;div id="commentList"&gt;&lt;/div&gt;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&lt;script&gt;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模拟评论数据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let commentData = [];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let sortType = 'hot'; // hot / new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DOM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const commentList = document.getElementById('commentList');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const commentTotal = document.getElementById('commentTotal');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const commentInput = document.getElementById('commentInput');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const publishBtn = document.getElementById('publishBtn');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const sortBtns = document.querySelectorAll('.sort-btn');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发布按钮禁用判断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commentInput.addEventListener('input', () =&gt;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publishBtn.disabled = commentInput.value.trim() === '';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排序切换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sortBtns.forEach(btn =&gt;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btn.addEventListener('click', () =&gt;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sortBtns.forEach(b =&gt; b.classList.remove('active'));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btn.classList.add('active');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sortType = btn.dataset.type;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renderComment();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发布评论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publishBtn.addEventListener('click', () =&gt;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const val = commentInput.value.trim();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if(!val) return;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const newComment =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id: Date.now(),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userName: '匿名用户',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time: getTimeStr(),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text: val,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subReply: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commentData.unshift(newComment);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commentInput.value = '';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publishBtn.disabled = true;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renderComment();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渲染评论列表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function renderComment()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排序逻辑：最新=时间倒序，最热=简单旧数据后置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let arr = [...commentData];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if(sortType === 'new')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arr.sort((a,b) =&gt; b.id - a.id);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 else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最热：新评论略微靠前，模拟百度简约最热逻辑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arr.sort((a,b) =&gt; (b.id - a.id) * 0.5);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commentTotal.innerText = arr.length;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if(arr.length === 0)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commentList.innerHTML = '&lt;div class="empty-tip"&gt;暂无评论，快来抢占首评&lt;/div&gt;';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let html = '';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arr.forEach(item =&gt;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html += `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&lt;div class="comment-item" data-id="${item.id}"&gt;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&lt;div class="comment-top"&gt;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&lt;div class="avatar"&gt;&lt;img src="https://picsum.photos/40/40" alt=""&gt;&lt;/div&gt;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&lt;div class="comment-main"&gt;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&lt;div class="user-info"&gt;${item.userName}&lt;span class="time"&gt;${item.time}&lt;/span&gt;&lt;/div&gt;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&lt;div class="comment-text"&gt;${item.text}&lt;/div&gt;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&lt;div class="reply-btn" onclick="showReplyInput(${item.id})"&gt;回复&lt;/div&gt;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&lt;div class="reply-input" id="replyInput${item.id}"&gt;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&lt;textarea placeholder="回复 @${item.userName}"&gt;&lt;/textarea&gt;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&lt;button class="reply-submit" onclick="submitReply(${item.id})"&gt;提交回复&lt;/button&gt;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${renderSubReply(item)}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`;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commentList.innerHTML = html;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渲染楼中楼回复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function renderSubReply(item)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let sub = item.subReply;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if(sub.length === 0) return '';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let showList = sub;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let moreHtml = '';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超过3条折叠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if(sub.length &gt; 3)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showList = sub.slice(0,3);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moreHtml = `&lt;div class="more-reply" onclick="showAllReply(${item.id})"&gt;展开全部${sub.length}条回复&lt;/div&gt;`;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let html = `&lt;div class="sub-reply-list" id="subList${item.id}"&gt;`;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showList.forEach(s =&gt;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html += `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&lt;div class="sub-reply-item"&gt;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&lt;strong&gt;${s.userName}&lt;/strong&gt;：${s.text}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&lt;span class="time"&gt;${s.time}&lt;/span&gt;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&lt;span class="reply-btn" onclick="showSubReplyInput(${item.id},'${s.userName}')"&gt;回复&lt;/span&gt;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`;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html += moreHtml + '&lt;/div&gt;';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html;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展示回复输入框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window.showReplyInput = function(id)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const dom = document.getElementById('replyInput'+id);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dom.style.display = dom.style.display === 'block' ? 'none' : 'block';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楼中楼回复 @ 用户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window.showSubReplyInput = function(id, name)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const dom = document.getElementById('replyInput'+id);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dom.style.display = 'block';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dom.querySelector('textarea').placeholder = `回复 @${name}`;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提交回复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window.submitReply = function(id)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const dom = document.getElementById('replyInput'+id);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const val = dom.querySelector('textarea').value.trim();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if(!val) return;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找到对应主评论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const item = commentData.find(c =&gt; c.id === 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item.subReply.push({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userName: '匿名用户',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time: getTimeStr(),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text: val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renderComment();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展开全部回复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window.showAllReply = function(id)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const item = commentData.find(c =&gt; c.id === 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const subDom = document.getElementById('subList'+id);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let html = '';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item.subReply.forEach(s =&gt;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html += `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&lt;div class="sub-reply-item"&gt;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&lt;strong&gt;${s.userName}&lt;/strong&gt;：${s.text}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&lt;span class="time"&gt;${s.time}&lt;/span&gt;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&lt;span class="reply-btn" onclick="showSubReplyInput(${id},'${s.userName}')"&gt;回复&lt;/span&gt;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`;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subDom.innerHTML = html;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获取简易时间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function getTimeStr()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new Date().toLocaleString().slice(0,-3);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初始化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renderComment();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&lt;/script&gt;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&lt;/body&gt;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&lt;/html&gt;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369602F2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三、功能对应清单（完全匹配设计方案）</w:t>
      </w:r>
      <w:bookmarkEnd w:id="2"/>
    </w:p>
    <w:p w14:paraId="01EBD213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无任何点赞、热度、互动数据，极致干净</w:t>
      </w:r>
    </w:p>
    <w:p w14:paraId="3A949847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百度经典：主评论 + 楼中楼嵌套回复</w:t>
      </w:r>
    </w:p>
    <w:p w14:paraId="4D0DF29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最新 / 最热 双排序切换</w:t>
      </w:r>
    </w:p>
    <w:p w14:paraId="7C2A56A0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子回复超过3条自动折叠、展开全部</w:t>
      </w:r>
    </w:p>
    <w:p w14:paraId="7F2354A0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回复楼中楼自动 @ 用户</w:t>
      </w:r>
    </w:p>
    <w:p w14:paraId="0E525A87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500字字数限制、空内容禁止发布</w:t>
      </w:r>
    </w:p>
    <w:p w14:paraId="29B015C4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空状态提示：暂无评论，快来抢占首评</w:t>
      </w:r>
    </w:p>
    <w:p w14:paraId="7788FEA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PC + 移动端自适应</w:t>
      </w:r>
    </w:p>
    <w:p w14:paraId="485E24C0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百度蓝主题色、原版间距层级、简约无花哨动画</w:t>
      </w:r>
    </w:p>
    <w:p w14:paraId="22729EC8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四、使用说明</w:t>
      </w:r>
      <w:bookmarkEnd w:id="3"/>
    </w:p>
    <w:p w14:paraId="2A2EED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直接新建 html 文件，粘贴代码，浏览器打开即可运行</w:t>
      </w:r>
    </w:p>
    <w:p w14:paraId="4A4429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头像、用户名、接口可自行对接后端替换模拟数据</w:t>
      </w:r>
    </w:p>
    <w:p w14:paraId="5349AE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如需单层评论（关闭楼中楼），直接删除楼中楼相关 JS 和 HTML 即可</w:t>
      </w:r>
    </w:p>
    <w:p w14:paraId="3F9AC9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如需删除排序功能，删除顶部排序按钮及对应 JS 逻辑即可</w:t>
      </w:r>
    </w:p>
    <w:p w14:paraId="2B4E1E35">
      <w:pPr>
        <w:spacing w:before="120" w:after="120" w:line="288" w:lineRule="auto"/>
        <w:ind w:left="0"/>
        <w:jc w:val="left"/>
      </w:pPr>
      <w:bookmarkStart w:id="4" w:name="_GoBack"/>
      <w:bookmarkEnd w:id="4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21A6E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A1A63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"/>
  </w:num>
  <w:num w:numId="5">
    <w:abstractNumId w:val="0"/>
  </w:num>
  <w:num w:numId="6">
    <w:abstractNumId w:val="5"/>
  </w:num>
  <w:num w:numId="7">
    <w:abstractNumId w:val="6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1BE7F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1535</Words>
  <Characters>7130</Characters>
  <TotalTime>0</TotalTime>
  <ScaleCrop>false</ScaleCrop>
  <LinksUpToDate>false</LinksUpToDate>
  <CharactersWithSpaces>10384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2026-08-15T01:24:00Z</dcterms:created>
  <dc:creator>Apache POI</dc:creator>
  <cp:lastModifiedBy>贾伊杰</cp:lastModifiedBy>
  <dcterms:modified xsi:type="dcterms:W3CDTF">2026-08-15T01:25:39Z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{"Label":"1","ContentProducer":"001191110102MACQD9K64010000","ProduceID":"7674063059552341187","ReservedCode1":"","ContentPropagator":"","PropagateID":"","ReservedCode2":""}</vt:lpwstr>
  </property>
  <property fmtid="{D5CDD505-2E9C-101B-9397-08002B2CF9AE}" pid="3" name="KSOTemplateDocerSaveRecord">
    <vt:lpwstr>eyJoZGlkIjoiMmMyN2JjNjVhNmNmY2E2YTdkODU5NGE4MmZhZTU1OWQiLCJ1c2VySWQiOiIxNjMwNTc1MzYwIn0=</vt:lpwstr>
  </property>
  <property fmtid="{D5CDD505-2E9C-101B-9397-08002B2CF9AE}" pid="4" name="KSOProductBuildVer">
    <vt:lpwstr>2052-12.1.0.28043</vt:lpwstr>
  </property>
  <property fmtid="{D5CDD505-2E9C-101B-9397-08002B2CF9AE}" pid="5" name="ICV">
    <vt:lpwstr>F3165674557149EE98CBBD51AA1B1619_12</vt:lpwstr>
  </property>
</Properties>
</file>